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969CD" w14:textId="77777777" w:rsidR="005313CA" w:rsidRPr="005313CA" w:rsidRDefault="005313CA" w:rsidP="005313CA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4"/>
          <w:szCs w:val="60"/>
        </w:rPr>
      </w:pPr>
      <w:r w:rsidRPr="005313CA">
        <w:rPr>
          <w:rFonts w:ascii="微软雅黑" w:eastAsia="微软雅黑" w:hAnsi="微软雅黑" w:cs="Tahoma"/>
          <w:b/>
          <w:bCs/>
          <w:color w:val="313233"/>
          <w:kern w:val="36"/>
          <w:sz w:val="44"/>
          <w:szCs w:val="60"/>
        </w:rPr>
        <w:t>使用多机位</w:t>
      </w:r>
    </w:p>
    <w:p w14:paraId="40BCCA58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在以下步骤中我们将创建使用多个摄像机角度的简短序列。</w:t>
      </w:r>
    </w:p>
    <w:p w14:paraId="25AB68E3" w14:textId="77777777" w:rsidR="005313CA" w:rsidRPr="005313CA" w:rsidRDefault="005313CA" w:rsidP="005313C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</w:pPr>
      <w:r w:rsidRPr="005313CA"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  <w:t>创建项目</w:t>
      </w:r>
    </w:p>
    <w:p w14:paraId="3BE39AEA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在这部分中我们先设置项目。</w:t>
      </w:r>
    </w:p>
    <w:p w14:paraId="25BAE3AB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Unreal Project Browser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窗口中创建一个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New Project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，然后使用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Blueprint Third Person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模板。</w:t>
      </w:r>
    </w:p>
    <w:p w14:paraId="0DBCD6BD" w14:textId="4F1A126E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A656089" wp14:editId="2C1BC866">
            <wp:extent cx="3524579" cy="2582121"/>
            <wp:effectExtent l="0" t="0" r="0" b="8890"/>
            <wp:docPr id="39" name="图片 39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35" cy="25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CC4E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启用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Include starter content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6E58964A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为项目命名。</w:t>
      </w:r>
    </w:p>
    <w:p w14:paraId="578A796F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上述步骤设置完成后，点击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Create Project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创建新项目。</w:t>
      </w:r>
    </w:p>
    <w:p w14:paraId="76618E88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添加 Matinee，摄像机和道具</w:t>
      </w:r>
    </w:p>
    <w:p w14:paraId="17A5F73D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在这步中，我们将添加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 Actor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和作为镜头目标的道具。</w:t>
      </w:r>
    </w:p>
    <w:p w14:paraId="550A8E24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工具栏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10FBD0A6" w14:textId="1C656CF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E3548B9" wp14:editId="70C04A2C">
            <wp:extent cx="3835400" cy="629645"/>
            <wp:effectExtent l="0" t="0" r="0" b="0"/>
            <wp:docPr id="38" name="图片 38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58" cy="6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346B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如出现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撤销警告提示，点击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继续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7C67A49D" w14:textId="50574A1B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5D33E30E" wp14:editId="496FFE6C">
            <wp:extent cx="2565400" cy="531229"/>
            <wp:effectExtent l="0" t="0" r="6350" b="2540"/>
            <wp:docPr id="37" name="图片 37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96" cy="5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20A2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 Editor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窗口将打开。</w:t>
      </w:r>
    </w:p>
    <w:p w14:paraId="71A7BB98" w14:textId="3264F3C7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007EBF"/>
          <w:kern w:val="0"/>
          <w:sz w:val="18"/>
          <w:szCs w:val="23"/>
        </w:rPr>
        <w:drawing>
          <wp:inline distT="0" distB="0" distL="0" distR="0" wp14:anchorId="2A9A880C" wp14:editId="147CD3A9">
            <wp:extent cx="3637905" cy="1995922"/>
            <wp:effectExtent l="0" t="0" r="1270" b="4445"/>
            <wp:docPr id="36" name="图片 36" descr="MHT1_MatineeOpen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58" cy="20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646E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 Matinee 窗口，从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Modes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Basic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标签下将一个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拖放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进视口。</w:t>
      </w:r>
    </w:p>
    <w:p w14:paraId="5AA1B902" w14:textId="50F35FE9" w:rsidR="000B7081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anchor distT="0" distB="0" distL="114300" distR="114300" simplePos="0" relativeHeight="251658240" behindDoc="0" locked="0" layoutInCell="1" allowOverlap="1" wp14:anchorId="056206C9" wp14:editId="6A4152A7">
            <wp:simplePos x="1447800" y="4292600"/>
            <wp:positionH relativeFrom="column">
              <wp:align>left</wp:align>
            </wp:positionH>
            <wp:positionV relativeFrom="paragraph">
              <wp:align>top</wp:align>
            </wp:positionV>
            <wp:extent cx="3685472" cy="2860689"/>
            <wp:effectExtent l="0" t="0" r="0" b="0"/>
            <wp:wrapSquare wrapText="bothSides"/>
            <wp:docPr id="35" name="图片 35" descr="MHT_3_Drag_In_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_3_Drag_In_Camer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72" cy="286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3E6E3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4931E86D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3370869E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5230C7E7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23B34F6E" w14:textId="3471C95A" w:rsidR="000B7081" w:rsidRDefault="000B7081" w:rsidP="000B7081">
      <w:pPr>
        <w:widowControl/>
        <w:spacing w:before="120" w:after="120"/>
        <w:ind w:left="480"/>
        <w:jc w:val="righ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</w:p>
    <w:p w14:paraId="0C4652C5" w14:textId="77777777" w:rsidR="005313CA" w:rsidRPr="005313CA" w:rsidRDefault="000B7081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br w:type="textWrapping" w:clear="all"/>
      </w:r>
    </w:p>
    <w:p w14:paraId="094374E5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如上图所示，尝试将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摄像机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放置在模板文本左边的位置。</w:t>
      </w:r>
    </w:p>
    <w:p w14:paraId="7BE82FA2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如下图所示，在视口中再放置两个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，并将它们向内旋转对准方块。</w:t>
      </w:r>
    </w:p>
    <w:p w14:paraId="15784DC5" w14:textId="6FF777DE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1CAAF901" wp14:editId="400B8562">
            <wp:extent cx="3450167" cy="2003873"/>
            <wp:effectExtent l="0" t="0" r="0" b="0"/>
            <wp:docPr id="34" name="图片 34" descr="MHT3_All_CamerasPla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3_All_CamerasPlac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68" cy="200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320B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选中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摄像机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后按下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E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键，然后使用控件进行定位。</w:t>
      </w:r>
    </w:p>
    <w:p w14:paraId="5D28A1AB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Content Browser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Game/Props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文件夹中选取 </w:t>
      </w:r>
      <w:proofErr w:type="spellStart"/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SM_Chair</w:t>
      </w:r>
      <w:proofErr w:type="spell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拖放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至视口中的方块上。</w:t>
      </w:r>
    </w:p>
    <w:p w14:paraId="7ACEF682" w14:textId="7C00D97D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61F66BD" wp14:editId="3E54F9F2">
            <wp:extent cx="3936295" cy="1864561"/>
            <wp:effectExtent l="0" t="0" r="7620" b="2540"/>
            <wp:docPr id="33" name="图片 33" descr="MHT3_Drag_In_C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3_Drag_In_Chai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25" cy="188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CDD0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选中椅子，按下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键进入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旋转模式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将椅子按下图所示旋转至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140.00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088B96AF" w14:textId="5A5CE559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DB55685" wp14:editId="557CE88B">
            <wp:extent cx="3966422" cy="2337162"/>
            <wp:effectExtent l="0" t="0" r="0" b="6350"/>
            <wp:docPr id="32" name="图片 32" descr="MHT3_ChairR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3_ChairRotat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66" cy="235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5D43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 Matinee 中创建摄像机序列</w:t>
      </w:r>
    </w:p>
    <w:p w14:paraId="6AA6BB30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在这步中我们将为每个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指定运动，并将它们衔接到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1968175A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打开 Matinee 窗口（如已关闭，可选择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Details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面板中选择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Open 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重新打开）。</w:t>
      </w:r>
    </w:p>
    <w:p w14:paraId="49549549" w14:textId="353191AA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10C521CF" wp14:editId="72BFDBCC">
            <wp:extent cx="1676634" cy="2303145"/>
            <wp:effectExtent l="0" t="0" r="0" b="1905"/>
            <wp:docPr id="31" name="图片 31" descr="MHT3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3_OpenMatin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35" cy="230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F732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选中放置在视口中的第一个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Tracks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并选择菜单中的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New Camera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2CEB25A9" w14:textId="52D4CB34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5AEAE7B" wp14:editId="14EF9D59">
            <wp:extent cx="4051300" cy="1540652"/>
            <wp:effectExtent l="0" t="0" r="6350" b="2540"/>
            <wp:docPr id="30" name="图片 30" descr="MHT3_AddCameraTo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3_AddCameraToMatine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047" cy="15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9ED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在出现的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Name Camera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框中将摄像机命名为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，按下 enter 键完成轨迹的添加。</w:t>
      </w:r>
    </w:p>
    <w:p w14:paraId="1CAA3470" w14:textId="65A42FE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9688BEF" wp14:editId="4FBABBE6">
            <wp:extent cx="3835188" cy="1314656"/>
            <wp:effectExtent l="0" t="0" r="0" b="0"/>
            <wp:docPr id="29" name="图片 29" descr="MHT3_Camera1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3_Camera1Add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39" cy="132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651C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重复以上步骤将剩余两个摄像机添加至 Matinee。</w:t>
      </w:r>
    </w:p>
    <w:p w14:paraId="4BF5B465" w14:textId="30E47E44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4ACD355A" wp14:editId="03BFCA78">
            <wp:extent cx="4047278" cy="2276796"/>
            <wp:effectExtent l="0" t="0" r="0" b="9525"/>
            <wp:docPr id="28" name="图片 28" descr="MHT3_AllCamerasI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3_AllCamerasInMatine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08" cy="228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5CA3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下一步中，长按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Control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键拖动红色标记（下图黄色框内）到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标记处（下图黄色 X 处），延长 Matinee 长度。</w:t>
      </w:r>
    </w:p>
    <w:p w14:paraId="70EC99CD" w14:textId="64795B3D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D849C41" wp14:editId="10680341">
            <wp:extent cx="4606954" cy="894503"/>
            <wp:effectExtent l="0" t="0" r="3175" b="1270"/>
            <wp:docPr id="27" name="图片 27" descr="MHT3_Increase_Matinee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3_Increase_MatineeTim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117" cy="92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3D57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点击 Camera1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运动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处的首个关键帧，在视口中选中摄像机。</w:t>
      </w:r>
    </w:p>
    <w:p w14:paraId="729F13C9" w14:textId="6358CCA1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236B4C4C" wp14:editId="55AA707D">
            <wp:extent cx="4430404" cy="2218055"/>
            <wp:effectExtent l="0" t="0" r="8255" b="0"/>
            <wp:docPr id="26" name="图片 26" descr="MHT3_Camera1Key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3_Camera1KeySelect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37" cy="222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F669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在视口中使用控件上移摄像机并使其角度稍微朝下（按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键进入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旋转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模式）。</w:t>
      </w:r>
    </w:p>
    <w:p w14:paraId="7AE805AA" w14:textId="55F03ED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65ABB8D" wp14:editId="5E9E4B9F">
            <wp:extent cx="4601633" cy="1485220"/>
            <wp:effectExtent l="0" t="0" r="0" b="1270"/>
            <wp:docPr id="25" name="图片 25" descr="MHT3_Camera1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3_Camera1Mov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09" cy="149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E3DB3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向右平移摄像机，经过模板文本；将摄像机的角度调好，使其能观察到文本。</w:t>
      </w:r>
    </w:p>
    <w:p w14:paraId="3301C81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lastRenderedPageBreak/>
        <w:t>返回 Matinee 窗口，将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 Camera1 运动轨迹的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标记处，然后按下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66658F1D" w14:textId="5994230B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1D9F60D" wp14:editId="38268FEC">
            <wp:extent cx="3646006" cy="2320078"/>
            <wp:effectExtent l="0" t="0" r="0" b="4445"/>
            <wp:docPr id="24" name="图片 24" descr="MHT3_Camera1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3_Camera1Key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91" cy="232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424B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选中第二个关键帧，返回编辑器视口，抓住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平移（Translation）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绿色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箭头将摄像机移至右方（途经文本）。</w:t>
      </w:r>
    </w:p>
    <w:p w14:paraId="136C33A1" w14:textId="7CABC65F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1C124CA" wp14:editId="6B4EEFD7">
            <wp:extent cx="4303985" cy="851958"/>
            <wp:effectExtent l="0" t="0" r="1905" b="5715"/>
            <wp:docPr id="23" name="图片 23" descr="MHT3_Camera1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3_Camera1Don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86" cy="89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6F0C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图中黄色虚线是摄像机的运动轨迹。</w:t>
      </w:r>
    </w:p>
    <w:p w14:paraId="2081E4BF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Camera2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移动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轨迹的首个关键帧，然后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按住 Control 键拖动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关键帧到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标记处。</w:t>
      </w:r>
    </w:p>
    <w:p w14:paraId="32312E82" w14:textId="74EDDEF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9AD51F1" wp14:editId="1DD4493F">
            <wp:extent cx="2843606" cy="1849755"/>
            <wp:effectExtent l="0" t="0" r="0" b="0"/>
            <wp:docPr id="22" name="图片 22" descr="MHT3_Camera2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3_Camera2Key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76" cy="185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F0C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Camera2 的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关键帧，返回编辑器视口并将摄像机向方块移动（即为放置椅子的方块），使方块完全填充镜头画面。</w:t>
      </w:r>
    </w:p>
    <w:p w14:paraId="480E6A3E" w14:textId="12625275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192D6E5C" wp14:editId="1BDC707B">
            <wp:extent cx="2243878" cy="2459793"/>
            <wp:effectExtent l="0" t="0" r="4445" b="0"/>
            <wp:docPr id="21" name="图片 21" descr="MHT3_Camera2Start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3_Camera2StartPosi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624" cy="24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9A99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窗口，将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 Camera2 运动轨迹的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7.50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标记处，然后按下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074DC3C4" w14:textId="33067A30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EEF70CC" wp14:editId="3CD5D44D">
            <wp:extent cx="3369522" cy="1494704"/>
            <wp:effectExtent l="0" t="0" r="2540" b="0"/>
            <wp:docPr id="20" name="图片 20" descr="MHT3_Camera2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3_Camera2Key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63" cy="15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E422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选中新的关键帧，返回编辑器视口，抓住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平移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蓝色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箭头将摄像机向上移动，使椅子出现在镜头画面中。</w:t>
      </w:r>
    </w:p>
    <w:p w14:paraId="594BD374" w14:textId="689298BF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2C736D9" wp14:editId="1002A3BC">
            <wp:extent cx="1871133" cy="2395963"/>
            <wp:effectExtent l="0" t="0" r="0" b="4445"/>
            <wp:docPr id="19" name="图片 19" descr="MHT3_Camera2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3_Camera2Finish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59" cy="241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E09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窗口并将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Camera3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运动轨迹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处的关键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帧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7.50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标记处。</w:t>
      </w:r>
    </w:p>
    <w:p w14:paraId="75E38CFE" w14:textId="0B04A52B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6F8FFCAB" wp14:editId="799E3549">
            <wp:extent cx="3353012" cy="1513792"/>
            <wp:effectExtent l="0" t="0" r="0" b="0"/>
            <wp:docPr id="18" name="图片 18" descr="MHT3_Camera3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3_Camera3Key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41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D673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 Camera3 的关键帧，返回编辑器视口，向上移动摄像机，使其悬停在椅子上方。</w:t>
      </w:r>
    </w:p>
    <w:p w14:paraId="0FC3BC18" w14:textId="024F1480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1DD2429" wp14:editId="4C0F9DCD">
            <wp:extent cx="2294467" cy="2647462"/>
            <wp:effectExtent l="0" t="0" r="0" b="635"/>
            <wp:docPr id="17" name="图片 17" descr="MHT3_Camera3Sta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3_Camera3Starti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36" cy="265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8EAD" w14:textId="48276B7A" w:rsid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窗口，将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11.00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标记处，然后按下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00557844" w14:textId="09B39D76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BC0EC13" wp14:editId="22602D9F">
            <wp:extent cx="3924300" cy="1826335"/>
            <wp:effectExtent l="0" t="0" r="0" b="2540"/>
            <wp:docPr id="16" name="图片 16" descr="MHT3_Camera3Final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3_Camera3FinalKe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57" cy="183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6E04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新关键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帧，返回编辑器视口，使用控件向后移动摄像机，使椅子出现在镜头画面中。</w:t>
      </w:r>
    </w:p>
    <w:p w14:paraId="3AD07AD4" w14:textId="6A83689D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532D4AB4" wp14:editId="0B740BC0">
            <wp:extent cx="2404322" cy="2494192"/>
            <wp:effectExtent l="0" t="0" r="0" b="1905"/>
            <wp:docPr id="15" name="图片 15" descr="MHT3_Camera3Final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3_Camera3FinalSho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04" cy="250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959" w14:textId="321FAFBD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</w:p>
    <w:p w14:paraId="53E39C98" w14:textId="5E978D42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返回编辑器视口并点击 </w:t>
      </w:r>
      <w:r w:rsidR="00BD783A" w:rsidRPr="00BD783A">
        <w:rPr>
          <w:rFonts w:ascii="微软雅黑" w:eastAsia="微软雅黑" w:hAnsi="微软雅黑" w:cs="Tahoma" w:hint="eastAsia"/>
          <w:b/>
          <w:color w:val="161617"/>
          <w:kern w:val="0"/>
          <w:sz w:val="18"/>
          <w:szCs w:val="23"/>
        </w:rPr>
        <w:t>透视图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按钮，然后选择所用摄像机。</w:t>
      </w:r>
    </w:p>
    <w:p w14:paraId="5DFB5513" w14:textId="241D8B77" w:rsidR="005313CA" w:rsidRPr="005313CA" w:rsidRDefault="00BD783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noProof/>
        </w:rPr>
        <w:drawing>
          <wp:inline distT="0" distB="0" distL="0" distR="0" wp14:anchorId="1C7C1173" wp14:editId="78E13E6D">
            <wp:extent cx="1617768" cy="2207824"/>
            <wp:effectExtent l="0" t="0" r="190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3670" cy="22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C49" w14:textId="1C886913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镜头画面如下图所示。</w:t>
      </w:r>
    </w:p>
    <w:p w14:paraId="08A762F5" w14:textId="6B009511" w:rsidR="005313CA" w:rsidRPr="005313CA" w:rsidRDefault="00BD783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noProof/>
        </w:rPr>
        <w:drawing>
          <wp:inline distT="0" distB="0" distL="0" distR="0" wp14:anchorId="106395A1" wp14:editId="7D050343">
            <wp:extent cx="3957743" cy="2266673"/>
            <wp:effectExtent l="0" t="0" r="508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648" cy="22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A98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视口现已锁定至摄像机，利于获得更精确的角度和掌控镜头画面。</w:t>
      </w:r>
    </w:p>
    <w:p w14:paraId="4D19456D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利用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W、A、S、D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键将摄像机上升至空中的位置，俯视椅子。</w:t>
      </w:r>
    </w:p>
    <w:p w14:paraId="5D8946E1" w14:textId="73CB6643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5709AF94" wp14:editId="65731FE0">
            <wp:extent cx="3121393" cy="2222288"/>
            <wp:effectExtent l="0" t="0" r="3175" b="6985"/>
            <wp:docPr id="11" name="图片 11" descr="MHT3_Camera3In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3_Camera3InPosi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52" cy="22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0F3C" w14:textId="506D38F7" w:rsidR="005313CA" w:rsidRPr="005313CA" w:rsidRDefault="00BD783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  <w:t>点击箭头</w:t>
      </w:r>
      <w:r w:rsidR="005313CA"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="005313CA"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解锁</w:t>
      </w:r>
      <w:r w:rsidR="005313CA"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摄像机</w:t>
      </w:r>
      <w:r w:rsidR="009E1C2C"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  <w:t>，返回自由视角</w:t>
      </w:r>
      <w:r w:rsidR="005313CA"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6A626768" w14:textId="1BB29874" w:rsidR="005313CA" w:rsidRPr="005313CA" w:rsidRDefault="00BD783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noProof/>
        </w:rPr>
        <w:drawing>
          <wp:inline distT="0" distB="0" distL="0" distR="0" wp14:anchorId="2D8F4C45" wp14:editId="446215BD">
            <wp:extent cx="3696222" cy="2120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2371" cy="21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0AB" w14:textId="435F0CAC" w:rsidR="005313CA" w:rsidRPr="005313CA" w:rsidRDefault="005313CA" w:rsidP="0065242E">
      <w:pPr>
        <w:widowControl/>
        <w:spacing w:before="120" w:after="12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</w:p>
    <w:p w14:paraId="46F9F559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利用导演轨迹创建镜头切换</w:t>
      </w:r>
    </w:p>
    <w:p w14:paraId="7E464061" w14:textId="445B4FF4" w:rsid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在这步中我们将添加一个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导演轨迹（Director Track）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，用于处理所有的镜头切换。</w:t>
      </w:r>
    </w:p>
    <w:p w14:paraId="7E170E57" w14:textId="51D29E0B" w:rsidR="006878C5" w:rsidRPr="006878C5" w:rsidRDefault="006878C5" w:rsidP="006878C5">
      <w:pPr>
        <w:widowControl/>
        <w:jc w:val="left"/>
        <w:rPr>
          <w:rFonts w:ascii="微软雅黑" w:eastAsia="微软雅黑" w:hAnsi="微软雅黑" w:cs="Tahoma"/>
          <w:color w:val="FF0000"/>
          <w:kern w:val="0"/>
          <w:sz w:val="18"/>
          <w:szCs w:val="23"/>
        </w:rPr>
      </w:pPr>
      <w:r w:rsidRPr="006878C5">
        <w:rPr>
          <w:rFonts w:ascii="微软雅黑" w:eastAsia="微软雅黑" w:hAnsi="微软雅黑" w:cs="Tahoma" w:hint="eastAsia"/>
          <w:color w:val="FF0000"/>
          <w:kern w:val="0"/>
          <w:sz w:val="18"/>
          <w:szCs w:val="23"/>
        </w:rPr>
        <w:t>一定要将摄像机之间的开始和结束时间错开，</w:t>
      </w:r>
      <w:bookmarkStart w:id="0" w:name="_GoBack"/>
      <w:bookmarkEnd w:id="0"/>
      <w:r w:rsidRPr="006878C5">
        <w:rPr>
          <w:rFonts w:ascii="微软雅黑" w:eastAsia="微软雅黑" w:hAnsi="微软雅黑" w:cs="Tahoma" w:hint="eastAsia"/>
          <w:color w:val="FF0000"/>
          <w:kern w:val="0"/>
          <w:sz w:val="18"/>
          <w:szCs w:val="23"/>
        </w:rPr>
        <w:t>否则在导演阶段不能出现预想的结果</w:t>
      </w:r>
    </w:p>
    <w:p w14:paraId="1805EC95" w14:textId="77777777" w:rsidR="006878C5" w:rsidRPr="006878C5" w:rsidRDefault="006878C5" w:rsidP="006878C5">
      <w:pPr>
        <w:widowControl/>
        <w:jc w:val="left"/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</w:pPr>
    </w:p>
    <w:p w14:paraId="6820BC67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打开 Matinee 窗口（如已关闭，可选择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Details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面板中选择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Open 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重新打开）。</w:t>
      </w:r>
    </w:p>
    <w:p w14:paraId="4AE89C4D" w14:textId="7553D39C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25C548E" wp14:editId="2C395EEE">
            <wp:extent cx="1363133" cy="1872498"/>
            <wp:effectExtent l="0" t="0" r="8890" b="0"/>
            <wp:docPr id="7" name="图片 7" descr="MHT3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3_OpenMatin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799" cy="188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0A7E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lastRenderedPageBreak/>
        <w:t>在 Camera3 中，在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Tracks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窗口中空白处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，从快捷菜单中选择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New Director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00BC596C" w14:textId="0CEDA70A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B249AB6" wp14:editId="562728DF">
            <wp:extent cx="1037167" cy="1650607"/>
            <wp:effectExtent l="0" t="0" r="0" b="6985"/>
            <wp:docPr id="6" name="图片 6" descr="MHT3_AddDirector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3_AddDirectorGroup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490" cy="16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28F3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移回至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处（如不在此处），点击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Director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键添加一个关键帧。</w:t>
      </w:r>
    </w:p>
    <w:p w14:paraId="4492CC44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将出现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Cut To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弹出窗口，为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Ok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添加关键帧。</w:t>
      </w:r>
    </w:p>
    <w:p w14:paraId="4EB337C6" w14:textId="62866BA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6500AC4" wp14:editId="0B946CE4">
            <wp:extent cx="4525433" cy="894079"/>
            <wp:effectExtent l="0" t="0" r="0" b="1905"/>
            <wp:docPr id="5" name="图片 5" descr="MHT3_FirstCut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3_FirstCutAdd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94" cy="91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966C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将为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Camera1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添加一个条，表明其用于 15 秒序列；之后将对序列进行修改，包含其他摄像机。</w:t>
      </w:r>
    </w:p>
    <w:p w14:paraId="6FEA91DC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7.50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11.00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，并为每处添加一个关键帧，分别切换至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Camera2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Camera3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、再切回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（如下图所示）。</w:t>
      </w:r>
    </w:p>
    <w:p w14:paraId="14EAA2F4" w14:textId="5D631F6D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007EBF"/>
          <w:kern w:val="0"/>
          <w:sz w:val="18"/>
          <w:szCs w:val="23"/>
        </w:rPr>
        <w:drawing>
          <wp:inline distT="0" distB="0" distL="0" distR="0" wp14:anchorId="47B9C217" wp14:editId="3FFD8250">
            <wp:extent cx="4677833" cy="767644"/>
            <wp:effectExtent l="0" t="0" r="0" b="0"/>
            <wp:docPr id="4" name="图片 4" descr="MHT3_FinishedMatine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3_FinishedMatine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72" cy="78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3233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点击图片查看全图。</w:t>
      </w:r>
    </w:p>
    <w:p w14:paraId="52E493E9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关闭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Matinee 窗口，在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World Outliner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 xml:space="preserve">，然后在 Details 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面板中勾选下列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选项：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 on Level Load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Looping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Disable Movement Input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Disable Look at Input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Hide Player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260B3321" w14:textId="303F1AA2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C57D1BC" wp14:editId="5C2FC901">
            <wp:extent cx="931545" cy="744855"/>
            <wp:effectExtent l="0" t="0" r="1905" b="0"/>
            <wp:docPr id="3" name="图片 3" descr="MHT3_CutTo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3_CutToGrou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015E9EC" wp14:editId="772FAF8F">
            <wp:extent cx="1414203" cy="2277000"/>
            <wp:effectExtent l="0" t="0" r="0" b="9525"/>
            <wp:docPr id="2" name="图片 2" descr="MHT3_MatineeActor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3_MatineeActorSetting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868" cy="23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3888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lastRenderedPageBreak/>
        <w:t>在主工具栏中点击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Build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按钮（可选，构建关卡中的灯光），然后点击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41466E15" w14:textId="1EE14CCA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3BBC74B" wp14:editId="6D84E8BB">
            <wp:extent cx="2941955" cy="821055"/>
            <wp:effectExtent l="0" t="0" r="0" b="0"/>
            <wp:docPr id="1" name="图片 1" descr="MHT3_BuildAnd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3_BuildAndPlay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E9B4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现在 Matinee 序列便已设好，关卡载入时便开始播放，在三个摄像机之间循环。</w:t>
      </w:r>
    </w:p>
    <w:p w14:paraId="5AEA781D" w14:textId="77777777" w:rsidR="00904193" w:rsidRPr="009E5020" w:rsidRDefault="00904193">
      <w:pPr>
        <w:rPr>
          <w:rFonts w:ascii="微软雅黑" w:eastAsia="微软雅黑" w:hAnsi="微软雅黑"/>
          <w:sz w:val="15"/>
        </w:rPr>
      </w:pPr>
    </w:p>
    <w:sectPr w:rsidR="00904193" w:rsidRPr="009E5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AB4EB" w14:textId="77777777" w:rsidR="00076129" w:rsidRDefault="00076129" w:rsidP="0065242E">
      <w:r>
        <w:separator/>
      </w:r>
    </w:p>
  </w:endnote>
  <w:endnote w:type="continuationSeparator" w:id="0">
    <w:p w14:paraId="7BDE982A" w14:textId="77777777" w:rsidR="00076129" w:rsidRDefault="00076129" w:rsidP="00652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47D85" w14:textId="77777777" w:rsidR="00076129" w:rsidRDefault="00076129" w:rsidP="0065242E">
      <w:r>
        <w:separator/>
      </w:r>
    </w:p>
  </w:footnote>
  <w:footnote w:type="continuationSeparator" w:id="0">
    <w:p w14:paraId="6A8170A8" w14:textId="77777777" w:rsidR="00076129" w:rsidRDefault="00076129" w:rsidP="00652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C3BA9"/>
    <w:multiLevelType w:val="multilevel"/>
    <w:tmpl w:val="10D4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EB09D1"/>
    <w:multiLevelType w:val="multilevel"/>
    <w:tmpl w:val="7A08E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396DF0"/>
    <w:multiLevelType w:val="multilevel"/>
    <w:tmpl w:val="CF685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C9246D"/>
    <w:multiLevelType w:val="multilevel"/>
    <w:tmpl w:val="6130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11"/>
    <w:rsid w:val="00065BD1"/>
    <w:rsid w:val="00076129"/>
    <w:rsid w:val="000B7081"/>
    <w:rsid w:val="000D0311"/>
    <w:rsid w:val="003F7C0F"/>
    <w:rsid w:val="005313CA"/>
    <w:rsid w:val="0065242E"/>
    <w:rsid w:val="006878C5"/>
    <w:rsid w:val="00904193"/>
    <w:rsid w:val="009E1C2C"/>
    <w:rsid w:val="009E5020"/>
    <w:rsid w:val="00BD783A"/>
    <w:rsid w:val="00F2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0B870"/>
  <w15:chartTrackingRefBased/>
  <w15:docId w15:val="{2F4888B7-48C9-4ACB-A32A-14A459D1A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313C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313C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13C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313C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313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313CA"/>
    <w:rPr>
      <w:b/>
      <w:bCs/>
    </w:rPr>
  </w:style>
  <w:style w:type="character" w:customStyle="1" w:styleId="non-localized">
    <w:name w:val="non-localized"/>
    <w:basedOn w:val="a0"/>
    <w:rsid w:val="005313CA"/>
  </w:style>
  <w:style w:type="character" w:styleId="a5">
    <w:name w:val="Emphasis"/>
    <w:basedOn w:val="a0"/>
    <w:uiPriority w:val="20"/>
    <w:qFormat/>
    <w:rsid w:val="005313CA"/>
    <w:rPr>
      <w:i/>
      <w:iCs/>
    </w:rPr>
  </w:style>
  <w:style w:type="paragraph" w:styleId="a6">
    <w:name w:val="header"/>
    <w:basedOn w:val="a"/>
    <w:link w:val="a7"/>
    <w:uiPriority w:val="99"/>
    <w:unhideWhenUsed/>
    <w:rsid w:val="00652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5242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52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524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://api.unrealengine.com/images/Engine/Matinee/HowTo/MHT_3/MHT3_FinishedMatinee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hyperlink" Target="http://api.unrealengine.com/images/Engine/Matinee/HowTo/MHT_1/MHT1_MatineeOpen.png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8</cp:revision>
  <dcterms:created xsi:type="dcterms:W3CDTF">2018-07-12T02:38:00Z</dcterms:created>
  <dcterms:modified xsi:type="dcterms:W3CDTF">2018-07-13T03:22:00Z</dcterms:modified>
</cp:coreProperties>
</file>