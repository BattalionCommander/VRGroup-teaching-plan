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D969CD" w14:textId="77777777" w:rsidR="005313CA" w:rsidRPr="005313CA" w:rsidRDefault="005313CA" w:rsidP="005313CA">
      <w:pPr>
        <w:widowControl/>
        <w:spacing w:before="30" w:after="100" w:afterAutospacing="1" w:line="240" w:lineRule="atLeast"/>
        <w:ind w:left="-90" w:right="-90"/>
        <w:jc w:val="left"/>
        <w:outlineLvl w:val="0"/>
        <w:rPr>
          <w:rFonts w:ascii="微软雅黑" w:eastAsia="微软雅黑" w:hAnsi="微软雅黑" w:cs="Tahoma"/>
          <w:b/>
          <w:bCs/>
          <w:color w:val="313233"/>
          <w:kern w:val="36"/>
          <w:sz w:val="44"/>
          <w:szCs w:val="60"/>
        </w:rPr>
      </w:pPr>
      <w:r w:rsidRPr="005313CA">
        <w:rPr>
          <w:rFonts w:ascii="微软雅黑" w:eastAsia="微软雅黑" w:hAnsi="微软雅黑" w:cs="Tahoma"/>
          <w:b/>
          <w:bCs/>
          <w:color w:val="313233"/>
          <w:kern w:val="36"/>
          <w:sz w:val="44"/>
          <w:szCs w:val="60"/>
        </w:rPr>
        <w:t>使用多机位</w:t>
      </w:r>
    </w:p>
    <w:p w14:paraId="40BCCA58" w14:textId="77777777" w:rsidR="005313CA" w:rsidRPr="005313CA" w:rsidRDefault="005313CA" w:rsidP="005313CA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在以下步骤中我们将创建使用多个摄像机角度的简短序列。</w:t>
      </w:r>
    </w:p>
    <w:p w14:paraId="25AB68E3" w14:textId="77777777" w:rsidR="005313CA" w:rsidRPr="005313CA" w:rsidRDefault="005313CA" w:rsidP="005313CA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微软雅黑" w:eastAsia="微软雅黑" w:hAnsi="微软雅黑" w:cs="Tahoma"/>
          <w:b/>
          <w:bCs/>
          <w:color w:val="313233"/>
          <w:kern w:val="0"/>
          <w:sz w:val="22"/>
          <w:szCs w:val="36"/>
        </w:rPr>
      </w:pPr>
      <w:r w:rsidRPr="005313CA">
        <w:rPr>
          <w:rFonts w:ascii="微软雅黑" w:eastAsia="微软雅黑" w:hAnsi="微软雅黑" w:cs="Tahoma"/>
          <w:b/>
          <w:bCs/>
          <w:color w:val="313233"/>
          <w:kern w:val="0"/>
          <w:sz w:val="22"/>
          <w:szCs w:val="36"/>
        </w:rPr>
        <w:t>创建项目</w:t>
      </w:r>
    </w:p>
    <w:p w14:paraId="3BE39AEA" w14:textId="77777777" w:rsidR="005313CA" w:rsidRPr="005313CA" w:rsidRDefault="005313CA" w:rsidP="005313CA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在这部分中我们先设置项目。</w:t>
      </w:r>
    </w:p>
    <w:p w14:paraId="25BAE3AB" w14:textId="77777777" w:rsidR="005313CA" w:rsidRPr="005313CA" w:rsidRDefault="005313CA" w:rsidP="005313CA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从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Unreal Project Browser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窗口中创建一个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New Project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，然后使用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Blueprint Third Person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模板。</w:t>
      </w:r>
    </w:p>
    <w:p w14:paraId="0DBCD6BD" w14:textId="4F1A126E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5A656089" wp14:editId="2C1BC866">
            <wp:extent cx="3524579" cy="2582121"/>
            <wp:effectExtent l="0" t="0" r="0" b="8890"/>
            <wp:docPr id="39" name="图片 39" descr="MatineeHow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ineeHowT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135" cy="258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6CC4E" w14:textId="77777777" w:rsidR="005313CA" w:rsidRPr="005313CA" w:rsidRDefault="005313CA" w:rsidP="005313CA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启用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Include starter content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选项。</w:t>
      </w:r>
    </w:p>
    <w:p w14:paraId="6E58964A" w14:textId="77777777" w:rsidR="005313CA" w:rsidRPr="005313CA" w:rsidRDefault="005313CA" w:rsidP="005313CA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为项目命名。</w:t>
      </w:r>
    </w:p>
    <w:p w14:paraId="578A796F" w14:textId="77777777" w:rsidR="005313CA" w:rsidRPr="005313CA" w:rsidRDefault="005313CA" w:rsidP="005313CA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上述步骤设置完成后，点击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Create Project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创建新项目。</w:t>
      </w:r>
    </w:p>
    <w:p w14:paraId="76618E88" w14:textId="77777777" w:rsidR="005313CA" w:rsidRPr="005313CA" w:rsidRDefault="005313CA" w:rsidP="005313CA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添加 Matinee，摄像机和道具</w:t>
      </w:r>
    </w:p>
    <w:p w14:paraId="17A5F73D" w14:textId="77777777" w:rsidR="005313CA" w:rsidRPr="005313CA" w:rsidRDefault="005313CA" w:rsidP="005313CA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在这步中，我们将添加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 Actor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、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摄像机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和作为镜头目标的道具。</w:t>
      </w:r>
    </w:p>
    <w:p w14:paraId="550A8E24" w14:textId="77777777" w:rsidR="005313CA" w:rsidRPr="005313CA" w:rsidRDefault="005313CA" w:rsidP="005313C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工具栏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菜单中选择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并点击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Add Matinee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按钮。</w:t>
      </w:r>
    </w:p>
    <w:p w14:paraId="10FBD0A6" w14:textId="1C656CF8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7E3548B9" wp14:editId="70C04A2C">
            <wp:extent cx="3835400" cy="629645"/>
            <wp:effectExtent l="0" t="0" r="0" b="0"/>
            <wp:docPr id="38" name="图片 38" descr="MHT1_Add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HT1_AddMatine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758" cy="6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0346B" w14:textId="77777777" w:rsidR="005313CA" w:rsidRPr="005313CA" w:rsidRDefault="005313CA" w:rsidP="005313C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如出现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撤销警告提示，点击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继续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按钮。</w:t>
      </w:r>
    </w:p>
    <w:p w14:paraId="7C67A49D" w14:textId="50574A1B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5D33E30E" wp14:editId="496FFE6C">
            <wp:extent cx="2565400" cy="531229"/>
            <wp:effectExtent l="0" t="0" r="6350" b="2540"/>
            <wp:docPr id="37" name="图片 37" descr="MHT1_Matinee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HT1_MatineeWarnin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696" cy="53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20A2" w14:textId="77777777" w:rsidR="005313CA" w:rsidRPr="005313CA" w:rsidRDefault="005313CA" w:rsidP="005313C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 Editor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窗口将打开。</w:t>
      </w:r>
    </w:p>
    <w:p w14:paraId="71A7BB98" w14:textId="3264F3C7" w:rsidR="005313CA" w:rsidRPr="005313CA" w:rsidRDefault="005313CA" w:rsidP="005313CA">
      <w:pPr>
        <w:widowControl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007EBF"/>
          <w:kern w:val="0"/>
          <w:sz w:val="18"/>
          <w:szCs w:val="23"/>
        </w:rPr>
        <w:drawing>
          <wp:inline distT="0" distB="0" distL="0" distR="0" wp14:anchorId="2A9A880C" wp14:editId="147CD3A9">
            <wp:extent cx="3637905" cy="1995922"/>
            <wp:effectExtent l="0" t="0" r="1270" b="4445"/>
            <wp:docPr id="36" name="图片 36" descr="MHT1_MatineeOpen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HT1_MatineeOp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558" cy="20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8646E" w14:textId="77777777" w:rsidR="005313CA" w:rsidRPr="005313CA" w:rsidRDefault="005313CA" w:rsidP="005313C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最小化 Matinee 窗口，从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Modes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菜单的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Basic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标签下将一个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摄像机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拖放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进视口。</w:t>
      </w:r>
    </w:p>
    <w:p w14:paraId="5AA1B902" w14:textId="50F35FE9" w:rsidR="000B7081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anchor distT="0" distB="0" distL="114300" distR="114300" simplePos="0" relativeHeight="251658240" behindDoc="0" locked="0" layoutInCell="1" allowOverlap="1" wp14:anchorId="056206C9" wp14:editId="6A4152A7">
            <wp:simplePos x="1447800" y="4292600"/>
            <wp:positionH relativeFrom="column">
              <wp:align>left</wp:align>
            </wp:positionH>
            <wp:positionV relativeFrom="paragraph">
              <wp:align>top</wp:align>
            </wp:positionV>
            <wp:extent cx="3685472" cy="2860689"/>
            <wp:effectExtent l="0" t="0" r="0" b="0"/>
            <wp:wrapSquare wrapText="bothSides"/>
            <wp:docPr id="35" name="图片 35" descr="MHT_3_Drag_In_Cam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HT_3_Drag_In_Camer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472" cy="286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73E6E3" w14:textId="77777777" w:rsidR="000B7081" w:rsidRPr="000B7081" w:rsidRDefault="000B7081" w:rsidP="000B7081">
      <w:pPr>
        <w:rPr>
          <w:rFonts w:ascii="微软雅黑" w:eastAsia="微软雅黑" w:hAnsi="微软雅黑" w:cs="Tahoma"/>
          <w:sz w:val="18"/>
          <w:szCs w:val="23"/>
        </w:rPr>
      </w:pPr>
    </w:p>
    <w:p w14:paraId="4931E86D" w14:textId="77777777" w:rsidR="000B7081" w:rsidRPr="000B7081" w:rsidRDefault="000B7081" w:rsidP="000B7081">
      <w:pPr>
        <w:rPr>
          <w:rFonts w:ascii="微软雅黑" w:eastAsia="微软雅黑" w:hAnsi="微软雅黑" w:cs="Tahoma"/>
          <w:sz w:val="18"/>
          <w:szCs w:val="23"/>
        </w:rPr>
      </w:pPr>
    </w:p>
    <w:p w14:paraId="3370869E" w14:textId="77777777" w:rsidR="000B7081" w:rsidRPr="000B7081" w:rsidRDefault="000B7081" w:rsidP="000B7081">
      <w:pPr>
        <w:rPr>
          <w:rFonts w:ascii="微软雅黑" w:eastAsia="微软雅黑" w:hAnsi="微软雅黑" w:cs="Tahoma"/>
          <w:sz w:val="18"/>
          <w:szCs w:val="23"/>
        </w:rPr>
      </w:pPr>
    </w:p>
    <w:p w14:paraId="5230C7E7" w14:textId="77777777" w:rsidR="000B7081" w:rsidRPr="000B7081" w:rsidRDefault="000B7081" w:rsidP="000B7081">
      <w:pPr>
        <w:rPr>
          <w:rFonts w:ascii="微软雅黑" w:eastAsia="微软雅黑" w:hAnsi="微软雅黑" w:cs="Tahoma"/>
          <w:sz w:val="18"/>
          <w:szCs w:val="23"/>
        </w:rPr>
      </w:pPr>
    </w:p>
    <w:p w14:paraId="23B34F6E" w14:textId="3471C95A" w:rsidR="000B7081" w:rsidRDefault="000B7081" w:rsidP="000B7081">
      <w:pPr>
        <w:widowControl/>
        <w:spacing w:before="120" w:after="120"/>
        <w:ind w:left="480"/>
        <w:jc w:val="righ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</w:p>
    <w:p w14:paraId="0C4652C5" w14:textId="77777777" w:rsidR="005313CA" w:rsidRPr="005313CA" w:rsidRDefault="000B7081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br w:type="textWrapping" w:clear="all"/>
      </w:r>
    </w:p>
    <w:p w14:paraId="094374E5" w14:textId="77777777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如上图所示，尝试将 </w:t>
      </w:r>
      <w:r w:rsidRPr="009E5020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18"/>
          <w:szCs w:val="23"/>
        </w:rPr>
        <w:t>摄像机</w:t>
      </w:r>
      <w:r w:rsidRPr="009E5020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 放置在模板文本左边的位置。</w:t>
      </w:r>
    </w:p>
    <w:p w14:paraId="7BE82FA2" w14:textId="77777777" w:rsidR="005313CA" w:rsidRPr="005313CA" w:rsidRDefault="005313CA" w:rsidP="005313C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如下图所示，在视口中再放置两个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摄像机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，并将它们向内旋转对准方块。</w:t>
      </w:r>
    </w:p>
    <w:p w14:paraId="15784DC5" w14:textId="6FF777DE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1CAAF901" wp14:editId="400B8562">
            <wp:extent cx="3450167" cy="2003873"/>
            <wp:effectExtent l="0" t="0" r="0" b="0"/>
            <wp:docPr id="34" name="图片 34" descr="MHT3_All_CamerasPlac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HT3_All_CamerasPlace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68" cy="200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C320B" w14:textId="77777777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选中 </w:t>
      </w:r>
      <w:r w:rsidRPr="009E5020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18"/>
          <w:szCs w:val="23"/>
        </w:rPr>
        <w:t>摄像机</w:t>
      </w:r>
      <w:r w:rsidRPr="009E5020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 后按下 </w:t>
      </w:r>
      <w:r w:rsidRPr="009E5020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18"/>
          <w:szCs w:val="23"/>
        </w:rPr>
        <w:t>E</w:t>
      </w:r>
      <w:r w:rsidRPr="009E5020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 键，然后使用控件进行定位。</w:t>
      </w:r>
    </w:p>
    <w:p w14:paraId="5D28A1AB" w14:textId="77777777" w:rsidR="005313CA" w:rsidRPr="005313CA" w:rsidRDefault="005313CA" w:rsidP="005313C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从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Content Browser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的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Game/Props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文件夹中选取 </w:t>
      </w:r>
      <w:proofErr w:type="spellStart"/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SM_Chair</w:t>
      </w:r>
      <w:proofErr w:type="spellEnd"/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并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拖放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至视口中的方块上。</w:t>
      </w:r>
    </w:p>
    <w:p w14:paraId="7ACEF682" w14:textId="7C00D97D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661F66BD" wp14:editId="3E54F9F2">
            <wp:extent cx="3936295" cy="1864561"/>
            <wp:effectExtent l="0" t="0" r="7620" b="2540"/>
            <wp:docPr id="33" name="图片 33" descr="MHT3_Drag_In_Cha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HT3_Drag_In_Chai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525" cy="188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3CDD0" w14:textId="77777777" w:rsidR="005313CA" w:rsidRPr="005313CA" w:rsidRDefault="005313CA" w:rsidP="005313C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选中椅子，按下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键进入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旋转模式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将椅子按下图所示旋转至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140.00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。</w:t>
      </w:r>
    </w:p>
    <w:p w14:paraId="088B96AF" w14:textId="5A5CE559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5DB55685" wp14:editId="557CE88B">
            <wp:extent cx="3966422" cy="2337162"/>
            <wp:effectExtent l="0" t="0" r="0" b="6350"/>
            <wp:docPr id="32" name="图片 32" descr="MHT3_ChairRot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HT3_ChairRotat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566" cy="235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05D43" w14:textId="77777777" w:rsidR="005313CA" w:rsidRPr="005313CA" w:rsidRDefault="005313CA" w:rsidP="005313CA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 Matinee 中创建摄像机序列</w:t>
      </w:r>
    </w:p>
    <w:p w14:paraId="6AA6BB30" w14:textId="77777777" w:rsidR="005313CA" w:rsidRPr="005313CA" w:rsidRDefault="005313CA" w:rsidP="005313CA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在这步中我们将为每个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摄像机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指定运动，并将它们衔接到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。</w:t>
      </w:r>
    </w:p>
    <w:p w14:paraId="1968175A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打开 Matinee 窗口（如已关闭，可选择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，然后在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Details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面板中选择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Open Matinee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重新打开）。</w:t>
      </w:r>
    </w:p>
    <w:p w14:paraId="49549549" w14:textId="353191AA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10C521CF" wp14:editId="72BFDBCC">
            <wp:extent cx="1676634" cy="2303145"/>
            <wp:effectExtent l="0" t="0" r="0" b="1905"/>
            <wp:docPr id="31" name="图片 31" descr="MHT3_Open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HT3_OpenMatine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735" cy="230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F732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选中放置在视口中的第一个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摄像机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，在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Tracks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窗口中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单击右键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并选择菜单中的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Add New Camera Group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。</w:t>
      </w:r>
    </w:p>
    <w:p w14:paraId="2CEB25A9" w14:textId="52D4CB34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75AEAE7B" wp14:editId="14EF9D59">
            <wp:extent cx="4051300" cy="1540652"/>
            <wp:effectExtent l="0" t="0" r="6350" b="2540"/>
            <wp:docPr id="30" name="图片 30" descr="MHT3_AddCameraTo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HT3_AddCameraToMatine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047" cy="155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09ED5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在出现的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Name Camera Group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框中将摄像机命名为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Camera1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，按下 enter 键完成轨迹的添加。</w:t>
      </w:r>
    </w:p>
    <w:p w14:paraId="1CAA3470" w14:textId="65A42FE7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49688BEF" wp14:editId="4FBABBE6">
            <wp:extent cx="3835188" cy="1314656"/>
            <wp:effectExtent l="0" t="0" r="0" b="0"/>
            <wp:docPr id="29" name="图片 29" descr="MHT3_Camera1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HT3_Camera1Add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539" cy="132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A651C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重复以上步骤将剩余两个摄像机添加至 Matinee。</w:t>
      </w:r>
    </w:p>
    <w:p w14:paraId="4BF5B465" w14:textId="30E47E44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4ACD355A" wp14:editId="03BFCA78">
            <wp:extent cx="4047278" cy="2276796"/>
            <wp:effectExtent l="0" t="0" r="0" b="9525"/>
            <wp:docPr id="28" name="图片 28" descr="MHT3_AllCamerasIn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HT3_AllCamerasInMatine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908" cy="228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65CA3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下一步中，长按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Control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键拖动红色标记（下图黄色框内）到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15.00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标记处（下图黄色 X 处），延长 Matinee 长度。</w:t>
      </w:r>
    </w:p>
    <w:p w14:paraId="70EC99CD" w14:textId="64795B3D" w:rsidR="005313CA" w:rsidRPr="005313CA" w:rsidRDefault="005313CA" w:rsidP="005313CA">
      <w:pPr>
        <w:widowControl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3D849C41" wp14:editId="10680341">
            <wp:extent cx="4606954" cy="894503"/>
            <wp:effectExtent l="0" t="0" r="3175" b="1270"/>
            <wp:docPr id="27" name="图片 27" descr="MHT3_Increase_Matinee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HT3_Increase_MatineeTim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117" cy="92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53D57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点击 Camera1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运动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轨迹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0.00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处的首个关键帧，在视口中选中摄像机。</w:t>
      </w:r>
    </w:p>
    <w:p w14:paraId="729F13C9" w14:textId="6358CCA1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236B4C4C" wp14:editId="55AA707D">
            <wp:extent cx="4430404" cy="2218055"/>
            <wp:effectExtent l="0" t="0" r="8255" b="0"/>
            <wp:docPr id="26" name="图片 26" descr="MHT3_Camera1KeySe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HT3_Camera1KeySelect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37" cy="222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6F669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在视口中使用控件上移摄像机并使其角度稍微朝下（按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键进入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旋转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模式）。</w:t>
      </w:r>
    </w:p>
    <w:p w14:paraId="7AE805AA" w14:textId="55F03ED8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665ABB8D" wp14:editId="5E9E4B9F">
            <wp:extent cx="4601633" cy="1485220"/>
            <wp:effectExtent l="0" t="0" r="0" b="1270"/>
            <wp:docPr id="25" name="图片 25" descr="MHT3_Camera1M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HT3_Camera1Mov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509" cy="149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E3DB3" w14:textId="77777777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向右平移摄像机，经过模板文本；将摄像机的角度调好，使其能观察到文本。</w:t>
      </w:r>
    </w:p>
    <w:p w14:paraId="3301C815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lastRenderedPageBreak/>
        <w:t>返回 Matinee 窗口，将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时间条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移至 Camera1 运动轨迹的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5.00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标记处，然后按下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Enter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键添加一个新的关键帧。</w:t>
      </w:r>
    </w:p>
    <w:p w14:paraId="66658F1D" w14:textId="5994230B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41D9F60D" wp14:editId="38268FEC">
            <wp:extent cx="3646006" cy="2320078"/>
            <wp:effectExtent l="0" t="0" r="0" b="4445"/>
            <wp:docPr id="24" name="图片 24" descr="MHT3_Camera1Ke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HT3_Camera1Key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991" cy="232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424B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选中第二个关键帧，返回编辑器视口，抓住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平移（Translation）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控件的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绿色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箭头将摄像机移至右方（途经文本）。</w:t>
      </w:r>
    </w:p>
    <w:p w14:paraId="136C33A1" w14:textId="7CABC65F" w:rsidR="005313CA" w:rsidRPr="005313CA" w:rsidRDefault="005313CA" w:rsidP="005313CA">
      <w:pPr>
        <w:widowControl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61C124CA" wp14:editId="6B4EEFD7">
            <wp:extent cx="4303985" cy="851958"/>
            <wp:effectExtent l="0" t="0" r="1905" b="5715"/>
            <wp:docPr id="23" name="图片 23" descr="MHT3_Camera1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HT3_Camera1Don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486" cy="89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6F0C" w14:textId="77777777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图中黄色虚线是摄像机的运动轨迹。</w:t>
      </w:r>
    </w:p>
    <w:p w14:paraId="2081E4BF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返回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窗口，点击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Camera2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移动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轨迹的首个关键帧，然后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按住 Control 键拖动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关键帧到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5.00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标记处。</w:t>
      </w:r>
    </w:p>
    <w:p w14:paraId="32312E82" w14:textId="74EDDEF8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49AD51F1" wp14:editId="1DD4493F">
            <wp:extent cx="2843606" cy="1849755"/>
            <wp:effectExtent l="0" t="0" r="0" b="0"/>
            <wp:docPr id="22" name="图片 22" descr="MHT3_Camera2Ke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HT3_Camera2Key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276" cy="185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1F0C5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选中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Camera2 的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关键帧，返回编辑器视口并将摄像机向方块移动（即为放置椅子的方块），使方块完全填充镜头画面。</w:t>
      </w:r>
    </w:p>
    <w:p w14:paraId="480E6A3E" w14:textId="12625275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192D6E5C" wp14:editId="1BDC707B">
            <wp:extent cx="2243878" cy="2459793"/>
            <wp:effectExtent l="0" t="0" r="4445" b="0"/>
            <wp:docPr id="21" name="图片 21" descr="MHT3_Camera2StartPo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HT3_Camera2StartPosi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624" cy="247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E9A99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返回 Matinee 窗口，将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时间条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移至 Camera2 运动轨迹的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7.50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标记处，然后按下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Enter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键添加一个新的关键帧。</w:t>
      </w:r>
    </w:p>
    <w:p w14:paraId="074DC3C4" w14:textId="33067A30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7EEF70CC" wp14:editId="3CD5D44D">
            <wp:extent cx="3369522" cy="1494704"/>
            <wp:effectExtent l="0" t="0" r="2540" b="0"/>
            <wp:docPr id="20" name="图片 20" descr="MHT3_Camera2Ke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HT3_Camera2Key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563" cy="150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BE422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选中新的关键帧，返回编辑器视口，抓住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平移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控件的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蓝色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箭头将摄像机向上移动，使椅子出现在镜头画面中。</w:t>
      </w:r>
    </w:p>
    <w:p w14:paraId="594BD374" w14:textId="689298BF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42C736D9" wp14:editId="1002A3BC">
            <wp:extent cx="1871133" cy="2395963"/>
            <wp:effectExtent l="0" t="0" r="0" b="4445"/>
            <wp:docPr id="19" name="图片 19" descr="MHT3_Camera2Finis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HT3_Camera2Finishe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59" cy="241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BE095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返回 Matinee 窗口并将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Camera3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运动轨迹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0.00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处的关键</w:t>
      </w:r>
      <w:proofErr w:type="gramStart"/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帧</w:t>
      </w:r>
      <w:proofErr w:type="gramEnd"/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移至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7.50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标记处。</w:t>
      </w:r>
    </w:p>
    <w:p w14:paraId="75E38CFE" w14:textId="0B04A52B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6F8FFCAB" wp14:editId="799E3549">
            <wp:extent cx="3353012" cy="1513792"/>
            <wp:effectExtent l="0" t="0" r="0" b="0"/>
            <wp:docPr id="18" name="图片 18" descr="MHT3_Camera3Ke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HT3_Camera3Key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841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D673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选中 Camera3 的关键帧，返回编辑器视口，向上移动摄像机，使其悬停在椅子上方。</w:t>
      </w:r>
    </w:p>
    <w:p w14:paraId="0FC3BC18" w14:textId="024F1480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01DD2429" wp14:editId="4C0F9DCD">
            <wp:extent cx="2294467" cy="2647462"/>
            <wp:effectExtent l="0" t="0" r="0" b="635"/>
            <wp:docPr id="17" name="图片 17" descr="MHT3_Camera3Star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HT3_Camera3Startin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36" cy="265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38EAD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返回 Matinee 窗口，将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时间条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移至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11.00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标记处，然后按下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Enter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键添加一个新的关键帧。</w:t>
      </w:r>
    </w:p>
    <w:p w14:paraId="00557844" w14:textId="09B39D76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1BC0EC13" wp14:editId="22602D9F">
            <wp:extent cx="3924300" cy="1826335"/>
            <wp:effectExtent l="0" t="0" r="0" b="2540"/>
            <wp:docPr id="16" name="图片 16" descr="MHT3_Camera3Final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HT3_Camera3FinalKe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457" cy="183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36E04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选中</w:t>
      </w:r>
      <w:proofErr w:type="gramStart"/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新关键</w:t>
      </w:r>
      <w:proofErr w:type="gramEnd"/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帧，返回编辑器视口，使用控件向后移动摄像机，使椅子出现在镜头画面中。</w:t>
      </w:r>
    </w:p>
    <w:p w14:paraId="3AD07AD4" w14:textId="6A83689D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532D4AB4" wp14:editId="0B740BC0">
            <wp:extent cx="2404322" cy="2494192"/>
            <wp:effectExtent l="0" t="0" r="0" b="1905"/>
            <wp:docPr id="15" name="图片 15" descr="MHT3_Camera3Final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HT3_Camera3FinalSho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604" cy="250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4E40A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返回 Matinee 窗口，选择 Camera1 的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运动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轨迹，然后将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时间条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移至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11.00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处，再按下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Enter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键添加一个新的关键帧。</w:t>
      </w:r>
    </w:p>
    <w:p w14:paraId="35AD4959" w14:textId="2568342C" w:rsidR="005313CA" w:rsidRPr="005313CA" w:rsidRDefault="005313CA" w:rsidP="005313CA">
      <w:pPr>
        <w:widowControl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0B97B5E8" wp14:editId="32DFBDCC">
            <wp:extent cx="4673600" cy="2037937"/>
            <wp:effectExtent l="0" t="0" r="0" b="635"/>
            <wp:docPr id="14" name="图片 14" descr="MHT3_Camera1LastKe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HT3_Camera1LastKey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198" cy="206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9C98" w14:textId="5E978D42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返回编辑器视口并点击 </w:t>
      </w:r>
      <w:r w:rsidR="00BD783A" w:rsidRPr="00BD783A">
        <w:rPr>
          <w:rFonts w:ascii="微软雅黑" w:eastAsia="微软雅黑" w:hAnsi="微软雅黑" w:cs="Tahoma" w:hint="eastAsia"/>
          <w:b/>
          <w:color w:val="161617"/>
          <w:kern w:val="0"/>
          <w:sz w:val="18"/>
          <w:szCs w:val="23"/>
        </w:rPr>
        <w:t>透视图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按钮，然后选择所用摄像机。</w:t>
      </w:r>
    </w:p>
    <w:p w14:paraId="5DFB5513" w14:textId="241D8B77" w:rsidR="005313CA" w:rsidRPr="005313CA" w:rsidRDefault="00BD783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 w:hint="eastAsia"/>
          <w:color w:val="161617"/>
          <w:kern w:val="0"/>
          <w:sz w:val="18"/>
          <w:szCs w:val="23"/>
        </w:rPr>
      </w:pPr>
      <w:r>
        <w:rPr>
          <w:noProof/>
        </w:rPr>
        <w:drawing>
          <wp:inline distT="0" distB="0" distL="0" distR="0" wp14:anchorId="1C7C1173" wp14:editId="61006295">
            <wp:extent cx="2045887" cy="2792092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4564" cy="280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9C49" w14:textId="1C886913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镜头画面如下图所示。</w:t>
      </w:r>
    </w:p>
    <w:p w14:paraId="08A762F5" w14:textId="6B009511" w:rsidR="005313CA" w:rsidRPr="005313CA" w:rsidRDefault="00BD783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 w:hint="eastAsia"/>
          <w:color w:val="161617"/>
          <w:kern w:val="0"/>
          <w:sz w:val="18"/>
          <w:szCs w:val="23"/>
        </w:rPr>
      </w:pPr>
      <w:r>
        <w:rPr>
          <w:noProof/>
        </w:rPr>
        <w:lastRenderedPageBreak/>
        <w:drawing>
          <wp:inline distT="0" distB="0" distL="0" distR="0" wp14:anchorId="106395A1" wp14:editId="6284D265">
            <wp:extent cx="5274310" cy="30206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FA98" w14:textId="77777777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视口现已锁定至摄像机，利于获得更精确的角度和掌控镜头画面。</w:t>
      </w:r>
    </w:p>
    <w:p w14:paraId="4D19456D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利用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W、A、S、D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键将摄像机上升至空中的位置，俯视椅子。</w:t>
      </w:r>
    </w:p>
    <w:p w14:paraId="5D8946E1" w14:textId="73CB6643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5709AF94" wp14:editId="65731FE0">
            <wp:extent cx="3121393" cy="2222288"/>
            <wp:effectExtent l="0" t="0" r="3175" b="6985"/>
            <wp:docPr id="11" name="图片 11" descr="MHT3_Camera3InPo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HT3_Camera3InPositio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52" cy="222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0F3C" w14:textId="506D38F7" w:rsidR="005313CA" w:rsidRPr="005313CA" w:rsidRDefault="00BD783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>
        <w:rPr>
          <w:rFonts w:ascii="微软雅黑" w:eastAsia="微软雅黑" w:hAnsi="微软雅黑" w:cs="Tahoma" w:hint="eastAsia"/>
          <w:color w:val="161617"/>
          <w:kern w:val="0"/>
          <w:sz w:val="18"/>
          <w:szCs w:val="23"/>
        </w:rPr>
        <w:t>点击箭头</w:t>
      </w:r>
      <w:r w:rsidR="005313CA"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</w:t>
      </w:r>
      <w:r w:rsidR="005313CA"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解锁</w:t>
      </w:r>
      <w:r w:rsidR="005313CA"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摄像机</w:t>
      </w:r>
      <w:r w:rsidR="009E1C2C">
        <w:rPr>
          <w:rFonts w:ascii="微软雅黑" w:eastAsia="微软雅黑" w:hAnsi="微软雅黑" w:cs="Tahoma" w:hint="eastAsia"/>
          <w:color w:val="161617"/>
          <w:kern w:val="0"/>
          <w:sz w:val="18"/>
          <w:szCs w:val="23"/>
        </w:rPr>
        <w:t>，返回自由视角</w:t>
      </w:r>
      <w:bookmarkStart w:id="0" w:name="_GoBack"/>
      <w:bookmarkEnd w:id="0"/>
      <w:r w:rsidR="005313CA"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。</w:t>
      </w:r>
    </w:p>
    <w:p w14:paraId="6A626768" w14:textId="1BB29874" w:rsidR="005313CA" w:rsidRPr="005313CA" w:rsidRDefault="00BD783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 w:hint="eastAsia"/>
          <w:color w:val="161617"/>
          <w:kern w:val="0"/>
          <w:sz w:val="18"/>
          <w:szCs w:val="23"/>
        </w:rPr>
      </w:pPr>
      <w:r>
        <w:rPr>
          <w:noProof/>
        </w:rPr>
        <w:drawing>
          <wp:inline distT="0" distB="0" distL="0" distR="0" wp14:anchorId="2D8F4C45" wp14:editId="446215BD">
            <wp:extent cx="3696222" cy="21209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2371" cy="21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EF4D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lastRenderedPageBreak/>
        <w:t>返回 Matinee 窗口并将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时间条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移至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15.00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，在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Camera1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的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运动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轨迹上添加一个关键帧。</w:t>
      </w:r>
    </w:p>
    <w:p w14:paraId="365A33BE" w14:textId="125A3CEC" w:rsidR="005313CA" w:rsidRPr="005313CA" w:rsidRDefault="005313CA" w:rsidP="005313CA">
      <w:pPr>
        <w:widowControl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36986AC9" wp14:editId="6A1FD8AD">
            <wp:extent cx="3999394" cy="1755649"/>
            <wp:effectExtent l="0" t="0" r="1270" b="0"/>
            <wp:docPr id="9" name="图片 9" descr="MHT3_LastCamera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HT3_LastCameraKey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78" cy="176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FC08A" w14:textId="77777777" w:rsidR="005313CA" w:rsidRPr="005313CA" w:rsidRDefault="005313CA" w:rsidP="005313C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选中</w:t>
      </w:r>
      <w:proofErr w:type="gramStart"/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新关键</w:t>
      </w:r>
      <w:proofErr w:type="gramEnd"/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帧，返回编辑器视口并将摄像机移至下图所示的位置（使用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平移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控件或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Locking the Viewport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选项）。</w:t>
      </w:r>
    </w:p>
    <w:p w14:paraId="690A30AB" w14:textId="727599B6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10456C67" wp14:editId="5C8840B6">
            <wp:extent cx="2937722" cy="1979216"/>
            <wp:effectExtent l="0" t="0" r="0" b="2540"/>
            <wp:docPr id="8" name="图片 8" descr="MHT3_Cameras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HT3_CamerasDon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370" cy="198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F559" w14:textId="77777777" w:rsidR="005313CA" w:rsidRPr="005313CA" w:rsidRDefault="005313CA" w:rsidP="005313CA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利用导演轨迹创建镜头切换</w:t>
      </w:r>
    </w:p>
    <w:p w14:paraId="7E464061" w14:textId="77777777" w:rsidR="005313CA" w:rsidRPr="005313CA" w:rsidRDefault="005313CA" w:rsidP="005313CA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在这步中我们将添加一个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导演轨迹（Director Track）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，用于处理所有的镜头切换。</w:t>
      </w:r>
    </w:p>
    <w:p w14:paraId="6820BC67" w14:textId="77777777" w:rsidR="005313CA" w:rsidRPr="005313CA" w:rsidRDefault="005313CA" w:rsidP="005313C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打开 Matinee 窗口（如已关闭，可选择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，然后在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Details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面板中选择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Open Matinee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重新打开）。</w:t>
      </w:r>
    </w:p>
    <w:p w14:paraId="4AE89C4D" w14:textId="7553D39C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525C548E" wp14:editId="6CA385BE">
            <wp:extent cx="1519464" cy="2087245"/>
            <wp:effectExtent l="0" t="0" r="5080" b="8255"/>
            <wp:docPr id="7" name="图片 7" descr="MHT3_Open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HT3_OpenMatine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875" cy="209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10A7E" w14:textId="77777777" w:rsidR="005313CA" w:rsidRPr="005313CA" w:rsidRDefault="005313CA" w:rsidP="005313C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 Camera3 中，在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Tracks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窗口中空白处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单击右键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，从快捷菜单中选择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Add New Director Group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。</w:t>
      </w:r>
    </w:p>
    <w:p w14:paraId="00BC596C" w14:textId="0CEDA70A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3B249AB6" wp14:editId="461FDF27">
            <wp:extent cx="1753097" cy="2789979"/>
            <wp:effectExtent l="0" t="0" r="0" b="0"/>
            <wp:docPr id="6" name="图片 6" descr="MHT3_AddDirector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HT3_AddDirectorGroup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241" cy="279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F28F3" w14:textId="77777777" w:rsidR="005313CA" w:rsidRPr="005313CA" w:rsidRDefault="005313CA" w:rsidP="005313C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将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时间条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移回至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0.00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处（如不在此处），点击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Director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轨迹后按下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Enter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键添加一个关键帧。</w:t>
      </w:r>
    </w:p>
    <w:p w14:paraId="4492CC44" w14:textId="77777777" w:rsidR="005313CA" w:rsidRPr="005313CA" w:rsidRDefault="005313CA" w:rsidP="005313C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将出现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Cut To Group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弹出窗口，为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Camera1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按下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Ok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添加关键帧。</w:t>
      </w:r>
    </w:p>
    <w:p w14:paraId="4EB337C6" w14:textId="62866BA8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06500AC4" wp14:editId="0B946CE4">
            <wp:extent cx="4525433" cy="894079"/>
            <wp:effectExtent l="0" t="0" r="0" b="1905"/>
            <wp:docPr id="5" name="图片 5" descr="MHT3_FirstCut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HT3_FirstCutAdde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894" cy="91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F966C" w14:textId="77777777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将为 </w:t>
      </w:r>
      <w:r w:rsidRPr="009E5020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18"/>
          <w:szCs w:val="23"/>
        </w:rPr>
        <w:t>Camera1</w:t>
      </w:r>
      <w:r w:rsidRPr="009E5020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 添加一个条，表明其用于 15 秒序列；之后将对序列进行修改，包含其他摄像机。</w:t>
      </w:r>
    </w:p>
    <w:p w14:paraId="6FEA91DC" w14:textId="77777777" w:rsidR="005313CA" w:rsidRPr="005313CA" w:rsidRDefault="005313CA" w:rsidP="005313C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将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时间条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移至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5.00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、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7.50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和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11.00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，并为每处添加一个关键帧，分别切换至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Camera2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、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Camera3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、再切回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Camera1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（如下图所示）。</w:t>
      </w:r>
    </w:p>
    <w:p w14:paraId="14EAA2F4" w14:textId="5D631F6D" w:rsidR="005313CA" w:rsidRPr="005313CA" w:rsidRDefault="005313CA" w:rsidP="005313CA">
      <w:pPr>
        <w:widowControl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007EBF"/>
          <w:kern w:val="0"/>
          <w:sz w:val="18"/>
          <w:szCs w:val="23"/>
        </w:rPr>
        <w:drawing>
          <wp:inline distT="0" distB="0" distL="0" distR="0" wp14:anchorId="47B9C217" wp14:editId="6B77138A">
            <wp:extent cx="4969933" cy="815579"/>
            <wp:effectExtent l="0" t="0" r="2540" b="3810"/>
            <wp:docPr id="4" name="图片 4" descr="MHT3_FinishedMatinee.pn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HT3_FinishedMatinee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45" cy="82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A3233" w14:textId="77777777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点击图片查看全图。</w:t>
      </w:r>
    </w:p>
    <w:p w14:paraId="52E493E9" w14:textId="77777777" w:rsidR="005313CA" w:rsidRPr="005313CA" w:rsidRDefault="005313CA" w:rsidP="005313C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关闭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Matinee 窗口，在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World Outliner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中选择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 xml:space="preserve">，然后在 Details </w:t>
      </w:r>
      <w:proofErr w:type="gramStart"/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面板中勾选下列</w:t>
      </w:r>
      <w:proofErr w:type="gramEnd"/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选项：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Play on Level Load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、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Looping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、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Disable Movement Input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、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Disable Look at Input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、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Hide Player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。</w:t>
      </w:r>
    </w:p>
    <w:p w14:paraId="260B3321" w14:textId="303F1AA2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3C57D1BC" wp14:editId="5C2FC901">
            <wp:extent cx="931545" cy="744855"/>
            <wp:effectExtent l="0" t="0" r="1905" b="0"/>
            <wp:docPr id="3" name="图片 3" descr="MHT3_CutTo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HT3_CutToGroup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</w:t>
      </w: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1015E9EC" wp14:editId="36769AF4">
            <wp:extent cx="1843101" cy="2967566"/>
            <wp:effectExtent l="0" t="0" r="5080" b="4445"/>
            <wp:docPr id="2" name="图片 2" descr="MHT3_MatineeActor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HT3_MatineeActorSetting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02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3888" w14:textId="77777777" w:rsidR="005313CA" w:rsidRPr="005313CA" w:rsidRDefault="005313CA" w:rsidP="005313C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在主工具栏中点击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Build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按钮（可选，构建关卡中的灯光），然后点击 </w:t>
      </w:r>
      <w:r w:rsidRPr="009E5020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Play</w:t>
      </w: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按钮。</w:t>
      </w:r>
    </w:p>
    <w:p w14:paraId="41466E15" w14:textId="1EE14CCA" w:rsidR="005313CA" w:rsidRPr="005313CA" w:rsidRDefault="005313CA" w:rsidP="005313C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9E5020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33BBC74B" wp14:editId="6D84E8BB">
            <wp:extent cx="2941955" cy="821055"/>
            <wp:effectExtent l="0" t="0" r="0" b="0"/>
            <wp:docPr id="1" name="图片 1" descr="MHT3_BuildAnd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HT3_BuildAndPlay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E9B4" w14:textId="77777777" w:rsidR="005313CA" w:rsidRPr="005313CA" w:rsidRDefault="005313CA" w:rsidP="005313C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13CA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现在 Matinee 序列便已设好，关卡载入时便开始播放，在三个摄像机之间循环。</w:t>
      </w:r>
    </w:p>
    <w:p w14:paraId="5AEA781D" w14:textId="77777777" w:rsidR="00904193" w:rsidRPr="009E5020" w:rsidRDefault="00904193">
      <w:pPr>
        <w:rPr>
          <w:rFonts w:ascii="微软雅黑" w:eastAsia="微软雅黑" w:hAnsi="微软雅黑"/>
          <w:sz w:val="15"/>
        </w:rPr>
      </w:pPr>
    </w:p>
    <w:sectPr w:rsidR="00904193" w:rsidRPr="009E50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C3BA9"/>
    <w:multiLevelType w:val="multilevel"/>
    <w:tmpl w:val="10D4D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EB09D1"/>
    <w:multiLevelType w:val="multilevel"/>
    <w:tmpl w:val="7A08E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396DF0"/>
    <w:multiLevelType w:val="multilevel"/>
    <w:tmpl w:val="CF685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FC9246D"/>
    <w:multiLevelType w:val="multilevel"/>
    <w:tmpl w:val="6130F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311"/>
    <w:rsid w:val="00065BD1"/>
    <w:rsid w:val="000B7081"/>
    <w:rsid w:val="000D0311"/>
    <w:rsid w:val="003F7C0F"/>
    <w:rsid w:val="005313CA"/>
    <w:rsid w:val="00904193"/>
    <w:rsid w:val="009E1C2C"/>
    <w:rsid w:val="009E5020"/>
    <w:rsid w:val="00BD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0B870"/>
  <w15:chartTrackingRefBased/>
  <w15:docId w15:val="{2F4888B7-48C9-4ACB-A32A-14A459D1A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313C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313C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313C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313CA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5313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5313CA"/>
    <w:rPr>
      <w:b/>
      <w:bCs/>
    </w:rPr>
  </w:style>
  <w:style w:type="character" w:customStyle="1" w:styleId="non-localized">
    <w:name w:val="non-localized"/>
    <w:basedOn w:val="a0"/>
    <w:rsid w:val="005313CA"/>
  </w:style>
  <w:style w:type="character" w:styleId="a5">
    <w:name w:val="Emphasis"/>
    <w:basedOn w:val="a0"/>
    <w:uiPriority w:val="20"/>
    <w:qFormat/>
    <w:rsid w:val="005313C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0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8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i.unrealengine.com/images/Engine/Matinee/HowTo/MHT_1/MHT1_MatineeOpen.png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6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hyperlink" Target="http://api.unrealengine.com/images/Engine/Matinee/HowTo/MHT_3/MHT3_FinishedMatinee.png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13</Pages>
  <Words>405</Words>
  <Characters>2314</Characters>
  <Application>Microsoft Office Word</Application>
  <DocSecurity>0</DocSecurity>
  <Lines>19</Lines>
  <Paragraphs>5</Paragraphs>
  <ScaleCrop>false</ScaleCrop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AlienR4</dc:creator>
  <cp:keywords/>
  <dc:description/>
  <cp:lastModifiedBy>AlienR4</cp:lastModifiedBy>
  <cp:revision>6</cp:revision>
  <dcterms:created xsi:type="dcterms:W3CDTF">2018-07-12T02:38:00Z</dcterms:created>
  <dcterms:modified xsi:type="dcterms:W3CDTF">2018-07-12T07:32:00Z</dcterms:modified>
</cp:coreProperties>
</file>